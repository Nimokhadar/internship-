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BB0945">
      <w:pPr>
        <w:jc w:val="center"/>
      </w:pPr>
      <w:r>
        <w:rPr>
          <w:b/>
          <w:sz w:val="36"/>
        </w:rPr>
        <w:t>NIMCO KADAR AHMED</w:t>
      </w:r>
    </w:p>
    <w:p w14:paraId="5B3DA6AD">
      <w:pPr>
        <w:jc w:val="center"/>
      </w:pPr>
      <w:r>
        <w:rPr>
          <w:b/>
          <w:sz w:val="21"/>
        </w:rPr>
        <w:t>ICT Learner Support Intern | Cybersecurity &amp; Digital Forensics Student</w:t>
      </w:r>
    </w:p>
    <w:p w14:paraId="4265B47C">
      <w:pPr>
        <w:jc w:val="center"/>
      </w:pPr>
      <w:r>
        <w:rPr>
          <w:sz w:val="18"/>
        </w:rPr>
        <w:t>Kenya  |  [</w:t>
      </w:r>
      <w:r>
        <w:rPr>
          <w:rFonts w:hint="default"/>
          <w:sz w:val="18"/>
          <w:lang w:val="en-US"/>
        </w:rPr>
        <w:t>+254725547776</w:t>
      </w:r>
      <w:r>
        <w:rPr>
          <w:sz w:val="18"/>
        </w:rPr>
        <w:t xml:space="preserve">]  |  </w:t>
      </w:r>
      <w:r>
        <w:rPr>
          <w:rFonts w:hint="default"/>
          <w:sz w:val="18"/>
          <w:lang w:val="en-US"/>
        </w:rPr>
        <w:t>[nimokhadar6@gmail.com</w:t>
      </w:r>
      <w:r>
        <w:rPr>
          <w:sz w:val="18"/>
        </w:rPr>
        <w:t>]  |  GitHub: github.com/Nimokhadar</w:t>
      </w:r>
    </w:p>
    <w:p w14:paraId="5789D1B1">
      <w:pPr>
        <w:spacing w:before="100" w:after="40"/>
      </w:pPr>
      <w:r>
        <w:rPr>
          <w:b/>
          <w:sz w:val="21"/>
        </w:rPr>
        <w:t>PROFESSIONAL PROFILE</w:t>
      </w:r>
    </w:p>
    <w:p w14:paraId="1F06D8D7">
      <w:pPr>
        <w:spacing w:after="40"/>
      </w:pPr>
      <w:r>
        <w:t>Motivated university student studying Cyber Security and Digital Forensics with a strong interest in ICT support and learner assistance. I have practical knowledge of Linux, computer networking, Bash scripting, web technologies and cyber</w:t>
      </w:r>
      <w:r>
        <w:rPr>
          <w:rFonts w:hint="default"/>
          <w:lang w:val="en-US"/>
        </w:rPr>
        <w:t xml:space="preserve"> </w:t>
      </w:r>
      <w:r>
        <w:t>security fundamentals. Although I have not held a formal ICT support position, my teaching experience has developed my patience, communication and ability to guide learners step by step. I am eager to apply these skills in a remote learner-support role and develop practical ICT support experience.</w:t>
      </w:r>
    </w:p>
    <w:p w14:paraId="38ED69AA">
      <w:pPr>
        <w:spacing w:before="100" w:after="40"/>
      </w:pPr>
      <w:r>
        <w:rPr>
          <w:b/>
          <w:sz w:val="21"/>
        </w:rPr>
        <w:t>EDUCATION</w:t>
      </w:r>
    </w:p>
    <w:p w14:paraId="4009940A">
      <w:pPr>
        <w:spacing w:after="20"/>
      </w:pPr>
      <w:r>
        <w:rPr>
          <w:b/>
        </w:rPr>
        <w:t>Open University of Kenya</w:t>
      </w:r>
      <w:r>
        <w:rPr>
          <w:b/>
        </w:rPr>
        <w:br w:type="textWrapping"/>
      </w:r>
      <w:r>
        <w:t>Bachelor's Degree in Cyber Security and Digital Forensics — Current Student</w:t>
      </w:r>
    </w:p>
    <w:p w14:paraId="29A27B22">
      <w:pPr>
        <w:pStyle w:val="23"/>
        <w:spacing w:after="0"/>
        <w:ind w:left="288"/>
      </w:pPr>
      <w:r>
        <w:t>Relevant learning: Linux, networking, cybersecurity, digital forensics, Bash scripting, web technologies and computer systems</w:t>
      </w:r>
    </w:p>
    <w:p w14:paraId="4B6952E1">
      <w:pPr>
        <w:pStyle w:val="23"/>
        <w:spacing w:after="0"/>
        <w:ind w:left="288"/>
      </w:pPr>
      <w:r>
        <w:rPr>
          <w:rFonts w:hint="default"/>
          <w:lang w:val="en-US"/>
        </w:rPr>
        <w:t>Student at ICDFA pursuing cybersecurity</w:t>
      </w:r>
      <w:r>
        <w:t>.</w:t>
      </w:r>
    </w:p>
    <w:p w14:paraId="0B151C6F">
      <w:pPr>
        <w:spacing w:after="20"/>
      </w:pPr>
    </w:p>
    <w:p w14:paraId="31707F25">
      <w:pPr>
        <w:spacing w:after="20"/>
      </w:pPr>
      <w:r>
        <w:rPr>
          <w:b/>
        </w:rPr>
        <w:t>Secondary Education</w:t>
      </w:r>
      <w:r>
        <w:rPr>
          <w:b/>
        </w:rPr>
        <w:br w:type="textWrapping"/>
      </w:r>
      <w:r>
        <w:t xml:space="preserve"> H</w:t>
      </w:r>
      <w:r>
        <w:rPr>
          <w:rFonts w:hint="default"/>
          <w:lang w:val="en-US"/>
        </w:rPr>
        <w:t>ilaac</w:t>
      </w:r>
      <w:r>
        <w:t xml:space="preserve"> Secondary School — Completed secondary education</w:t>
      </w:r>
    </w:p>
    <w:p w14:paraId="3D217E7B">
      <w:pPr>
        <w:spacing w:before="100" w:after="40"/>
      </w:pPr>
      <w:r>
        <w:rPr>
          <w:b/>
          <w:sz w:val="21"/>
        </w:rPr>
        <w:t>RELEVANT TECHNICAL SKILLS</w:t>
      </w:r>
    </w:p>
    <w:p w14:paraId="49CAAA68">
      <w:pPr>
        <w:pStyle w:val="23"/>
        <w:spacing w:after="0"/>
        <w:ind w:left="288"/>
      </w:pPr>
      <w:r>
        <w:t>Linux operating systems and command-line operations</w:t>
      </w:r>
    </w:p>
    <w:p w14:paraId="4D997039">
      <w:pPr>
        <w:pStyle w:val="23"/>
        <w:spacing w:after="0"/>
        <w:ind w:left="288"/>
      </w:pPr>
      <w:r>
        <w:t>Basic computer and network troubleshooting</w:t>
      </w:r>
    </w:p>
    <w:p w14:paraId="71393E15">
      <w:pPr>
        <w:pStyle w:val="23"/>
        <w:spacing w:after="0"/>
        <w:ind w:left="288"/>
      </w:pPr>
      <w:r>
        <w:t>Computer networking fundamentals and IP addressing</w:t>
      </w:r>
    </w:p>
    <w:p w14:paraId="5A763B93">
      <w:pPr>
        <w:pStyle w:val="23"/>
        <w:spacing w:after="0"/>
        <w:ind w:left="288"/>
      </w:pPr>
      <w:r>
        <w:t>Bash scripting and Linux system investigation</w:t>
      </w:r>
    </w:p>
    <w:p w14:paraId="73056E4B">
      <w:pPr>
        <w:pStyle w:val="23"/>
        <w:spacing w:after="0"/>
        <w:ind w:left="288"/>
      </w:pPr>
      <w:r>
        <w:t>HTML and CSS fundamentals</w:t>
      </w:r>
    </w:p>
    <w:p w14:paraId="4CAEB5EF">
      <w:pPr>
        <w:pStyle w:val="23"/>
        <w:spacing w:after="0"/>
        <w:ind w:left="288"/>
      </w:pPr>
      <w:r>
        <w:t>Cybersecurity fundamentals and authorised laboratory testing</w:t>
      </w:r>
    </w:p>
    <w:p w14:paraId="6C5887EC">
      <w:pPr>
        <w:pStyle w:val="23"/>
        <w:spacing w:after="0"/>
        <w:ind w:left="288"/>
      </w:pPr>
      <w:r>
        <w:t>Web application and network reconnaissance concepts</w:t>
      </w:r>
    </w:p>
    <w:p w14:paraId="188DAAE1">
      <w:pPr>
        <w:pStyle w:val="23"/>
        <w:spacing w:after="0"/>
        <w:ind w:left="288"/>
      </w:pPr>
      <w:r>
        <w:t>Microsoft Office and Google Workspace</w:t>
      </w:r>
    </w:p>
    <w:p w14:paraId="00182777">
      <w:pPr>
        <w:pStyle w:val="23"/>
        <w:spacing w:after="0"/>
        <w:ind w:left="288"/>
      </w:pPr>
      <w:r>
        <w:t>Email communication and remote digital support</w:t>
      </w:r>
    </w:p>
    <w:p w14:paraId="5C38A8AB">
      <w:pPr>
        <w:spacing w:before="100" w:after="40"/>
      </w:pPr>
      <w:r>
        <w:rPr>
          <w:b/>
          <w:sz w:val="21"/>
        </w:rPr>
        <w:t>TEACHING &amp; LEARNER SUPPORT EXPERIENCE</w:t>
      </w:r>
    </w:p>
    <w:p w14:paraId="68096D01">
      <w:r>
        <w:rPr>
          <w:b/>
        </w:rPr>
        <w:t>Teacher / Learner Support</w:t>
      </w:r>
      <w:r>
        <w:t xml:space="preserve"> — Teaching experience</w:t>
      </w:r>
    </w:p>
    <w:p w14:paraId="4FBF10E0">
      <w:pPr>
        <w:pStyle w:val="23"/>
        <w:spacing w:after="0"/>
        <w:ind w:left="288"/>
      </w:pPr>
      <w:r>
        <w:t>Explained lessons and answered learners' questions using clear and simple language.</w:t>
      </w:r>
    </w:p>
    <w:p w14:paraId="2292FDA9">
      <w:pPr>
        <w:pStyle w:val="23"/>
        <w:spacing w:after="0"/>
        <w:ind w:left="288"/>
      </w:pPr>
      <w:r>
        <w:t>Guided learners through tasks step by step and encouraged them to ask questions.</w:t>
      </w:r>
    </w:p>
    <w:p w14:paraId="37DE71DE">
      <w:pPr>
        <w:pStyle w:val="23"/>
        <w:spacing w:after="0"/>
        <w:ind w:left="288"/>
      </w:pPr>
      <w:r>
        <w:t>Developed patience and communication skills when supporting learners with different levels of understanding.</w:t>
      </w:r>
    </w:p>
    <w:p w14:paraId="0114BE80">
      <w:pPr>
        <w:pStyle w:val="23"/>
        <w:spacing w:after="0"/>
        <w:ind w:left="288"/>
      </w:pPr>
      <w:r>
        <w:t>Helped learners identify difficulties and understand practical solutions.</w:t>
      </w:r>
    </w:p>
    <w:p w14:paraId="5F290A5B">
      <w:pPr>
        <w:pStyle w:val="23"/>
        <w:spacing w:after="0"/>
        <w:ind w:left="288"/>
      </w:pPr>
      <w:r>
        <w:t>Built positive and respectful communication skills through regular interaction with learners.</w:t>
      </w:r>
    </w:p>
    <w:p w14:paraId="207944C2">
      <w:pPr>
        <w:spacing w:before="100" w:after="40"/>
      </w:pPr>
      <w:r>
        <w:rPr>
          <w:b/>
          <w:sz w:val="21"/>
        </w:rPr>
        <w:t>TECHNICAL TRAINING &amp; PROJECTS</w:t>
      </w:r>
    </w:p>
    <w:p w14:paraId="215DE310">
      <w:r>
        <w:rPr>
          <w:b/>
        </w:rPr>
        <w:t>Bash Scripting – Reconnaissance Tool</w:t>
      </w:r>
      <w:r>
        <w:t xml:space="preserve"> — Academic cybersecurity laboratory</w:t>
      </w:r>
    </w:p>
    <w:p w14:paraId="71929B42">
      <w:pPr>
        <w:pStyle w:val="23"/>
        <w:spacing w:after="0"/>
        <w:ind w:left="288"/>
      </w:pPr>
      <w:r>
        <w:t>Built and tested a Bash-based reconnaissance tool in an authorised laboratory environment.</w:t>
      </w:r>
    </w:p>
    <w:p w14:paraId="3821B494">
      <w:pPr>
        <w:pStyle w:val="23"/>
        <w:spacing w:after="0"/>
        <w:ind w:left="288"/>
      </w:pPr>
      <w:r>
        <w:t>Practiced Linux command-line operations and Bash scripting.</w:t>
      </w:r>
    </w:p>
    <w:p w14:paraId="7F243142">
      <w:pPr>
        <w:pStyle w:val="23"/>
        <w:spacing w:after="0"/>
        <w:ind w:left="288"/>
      </w:pPr>
      <w:r>
        <w:t>Used Nmap, WhatWeb and DIRB as part of controlled lab exercises.</w:t>
      </w:r>
    </w:p>
    <w:p w14:paraId="480C8F13">
      <w:pPr>
        <w:pStyle w:val="23"/>
        <w:spacing w:after="0"/>
        <w:ind w:left="288"/>
      </w:pPr>
      <w:r>
        <w:t>Documented technical results and practiced troubleshooting scripts and commands.</w:t>
      </w:r>
    </w:p>
    <w:p w14:paraId="3EA9EF48">
      <w:r>
        <w:rPr>
          <w:b/>
        </w:rPr>
        <w:t>Linux &amp; Networking Practical Learning</w:t>
      </w:r>
    </w:p>
    <w:p w14:paraId="3D7409DF">
      <w:pPr>
        <w:pStyle w:val="23"/>
        <w:spacing w:after="0"/>
        <w:ind w:left="288"/>
      </w:pPr>
      <w:r>
        <w:t>Practiced Linux file systems, users, groups, permissions, storage and system information commands.</w:t>
      </w:r>
    </w:p>
    <w:p w14:paraId="0752EC53">
      <w:pPr>
        <w:pStyle w:val="23"/>
        <w:spacing w:after="0"/>
        <w:ind w:left="288"/>
      </w:pPr>
      <w:r>
        <w:t>Investigated network interfaces, addressing, routes and listening services in controlled environments.</w:t>
      </w:r>
    </w:p>
    <w:p w14:paraId="52CD4DB1">
      <w:pPr>
        <w:pStyle w:val="23"/>
        <w:spacing w:after="0"/>
        <w:ind w:left="288"/>
      </w:pPr>
      <w:r>
        <w:t>Developed practical problem-solving skills through guided technical laboratories.</w:t>
      </w:r>
    </w:p>
    <w:p w14:paraId="014C1905">
      <w:pPr>
        <w:spacing w:before="100" w:after="40"/>
      </w:pPr>
      <w:r>
        <w:rPr>
          <w:b/>
          <w:sz w:val="21"/>
        </w:rPr>
        <w:t>VIRTUAL ASSISTANT TRAINING</w:t>
      </w:r>
    </w:p>
    <w:p w14:paraId="5FBA9516">
      <w:r>
        <w:rPr>
          <w:b/>
        </w:rPr>
        <w:t>Virtual Assistant Training — Completed</w:t>
      </w:r>
    </w:p>
    <w:p w14:paraId="7091FD8C">
      <w:pPr>
        <w:pStyle w:val="23"/>
        <w:spacing w:after="0"/>
        <w:ind w:left="288"/>
      </w:pPr>
      <w:r>
        <w:t>Email management and professional communication</w:t>
      </w:r>
    </w:p>
    <w:p w14:paraId="69A34A70">
      <w:pPr>
        <w:pStyle w:val="23"/>
        <w:spacing w:after="0"/>
        <w:ind w:left="288"/>
      </w:pPr>
      <w:r>
        <w:t>Administrative support and task organisation</w:t>
      </w:r>
    </w:p>
    <w:p w14:paraId="4F199D7F">
      <w:pPr>
        <w:pStyle w:val="23"/>
        <w:spacing w:after="0"/>
        <w:ind w:left="288"/>
      </w:pPr>
      <w:r>
        <w:t>Time management and remote working</w:t>
      </w:r>
    </w:p>
    <w:p w14:paraId="58E97243">
      <w:pPr>
        <w:pStyle w:val="23"/>
        <w:spacing w:after="0"/>
        <w:ind w:left="288"/>
      </w:pPr>
      <w:r>
        <w:t>Following instructions and responding professionally to users</w:t>
      </w:r>
    </w:p>
    <w:p w14:paraId="68B683C9">
      <w:pPr>
        <w:spacing w:before="100" w:after="40"/>
      </w:pPr>
      <w:r>
        <w:rPr>
          <w:b/>
          <w:sz w:val="21"/>
        </w:rPr>
        <w:t>LEARNER SUPPORT APPROACH</w:t>
      </w:r>
    </w:p>
    <w:p w14:paraId="57FFE7D4">
      <w:pPr>
        <w:spacing w:after="40"/>
      </w:pPr>
      <w:r>
        <w:t>When supporting a learner who cannot access the E-Campus Portal, I would first listen carefully and identify the exact problem. I would guide the learner through appropriate basic checks such as internet connectivity, the portal address, browser issues and the official password-recovery process. I would never ask the learner to share a password or other sensitive credentials. If the issue required technical intervention beyond my role, I would record the relevant non-sensitive details and escalate the matter to the appropriate ICT support team.</w:t>
      </w:r>
    </w:p>
    <w:p w14:paraId="4C65DC2B">
      <w:pPr>
        <w:spacing w:before="100" w:after="40"/>
      </w:pPr>
      <w:r>
        <w:rPr>
          <w:b/>
          <w:sz w:val="21"/>
        </w:rPr>
        <w:t>PROFESSIONAL STRENGTHS</w:t>
      </w:r>
    </w:p>
    <w:p w14:paraId="00A51465">
      <w:pPr>
        <w:pStyle w:val="23"/>
        <w:spacing w:after="0"/>
        <w:ind w:left="288"/>
      </w:pPr>
      <w:r>
        <w:t>Clear and patient communication</w:t>
      </w:r>
    </w:p>
    <w:p w14:paraId="2B143F2C">
      <w:pPr>
        <w:pStyle w:val="23"/>
        <w:spacing w:after="0"/>
        <w:ind w:left="288"/>
      </w:pPr>
      <w:r>
        <w:t>Learner-focused support</w:t>
      </w:r>
    </w:p>
    <w:p w14:paraId="71EE2664">
      <w:pPr>
        <w:pStyle w:val="23"/>
        <w:spacing w:after="0"/>
        <w:ind w:left="288"/>
      </w:pPr>
      <w:r>
        <w:t>Problem-solving and troubleshooting</w:t>
      </w:r>
    </w:p>
    <w:p w14:paraId="14F623A7">
      <w:pPr>
        <w:pStyle w:val="23"/>
        <w:spacing w:after="0"/>
        <w:ind w:left="288"/>
      </w:pPr>
      <w:r>
        <w:t>Willingness to learn new systems</w:t>
      </w:r>
    </w:p>
    <w:p w14:paraId="3E4F521D">
      <w:pPr>
        <w:pStyle w:val="23"/>
        <w:spacing w:after="0"/>
        <w:ind w:left="288"/>
      </w:pPr>
      <w:r>
        <w:t>Professional and respectful attitude</w:t>
      </w:r>
    </w:p>
    <w:p w14:paraId="226FDE44">
      <w:pPr>
        <w:pStyle w:val="23"/>
        <w:spacing w:after="0"/>
        <w:ind w:left="288"/>
      </w:pPr>
      <w:r>
        <w:t>Remote communication and organisation</w:t>
      </w:r>
    </w:p>
    <w:p w14:paraId="721CFB24">
      <w:pPr>
        <w:spacing w:before="100" w:after="40"/>
      </w:pPr>
      <w:r>
        <w:rPr>
          <w:b/>
          <w:sz w:val="21"/>
        </w:rPr>
        <w:t>AVAILABILITY</w:t>
      </w:r>
    </w:p>
    <w:p w14:paraId="205B1A48">
      <w:r>
        <w:t>15–20 hours per week | Remote | Flexible around university studies</w:t>
      </w:r>
    </w:p>
    <w:p w14:paraId="42F86196">
      <w:pPr>
        <w:spacing w:before="100" w:after="40"/>
      </w:pPr>
      <w:r>
        <w:rPr>
          <w:b/>
          <w:sz w:val="21"/>
        </w:rPr>
        <w:t>PORTFOLIO</w:t>
      </w:r>
    </w:p>
    <w:p w14:paraId="596DC1A6">
      <w:r>
        <w:rPr>
          <w:b/>
        </w:rPr>
        <w:t xml:space="preserve">GitHub: </w:t>
      </w:r>
      <w:r>
        <w:t>https://github.com/N</w:t>
      </w:r>
      <w:r>
        <w:rPr>
          <w:rFonts w:hint="default"/>
          <w:lang w:val="en-US"/>
        </w:rPr>
        <w:t>IMOKHADAR</w:t>
      </w:r>
      <w:r>
        <w:br w:type="textWrapping"/>
      </w:r>
      <w:r>
        <w:t>Practical technical and cybersecurity learning are available on my GitHub profile.</w:t>
      </w:r>
    </w:p>
    <w:p w14:paraId="1C0D5ECB">
      <w:pPr>
        <w:spacing w:before="100" w:after="40"/>
        <w:rPr>
          <w:rFonts w:hint="default"/>
          <w:b/>
          <w:sz w:val="21"/>
          <w:lang w:val="en-US"/>
        </w:rPr>
      </w:pPr>
      <w:r>
        <w:rPr>
          <w:b/>
          <w:sz w:val="21"/>
        </w:rPr>
        <w:t>REFEREN</w:t>
      </w:r>
      <w:r>
        <w:rPr>
          <w:rFonts w:hint="default"/>
          <w:b/>
          <w:sz w:val="21"/>
          <w:lang w:val="en-US"/>
        </w:rPr>
        <w:t>CE</w:t>
      </w:r>
    </w:p>
    <w:p w14:paraId="04D7931B">
      <w:pPr>
        <w:spacing w:before="100" w:after="40"/>
        <w:rPr>
          <w:rFonts w:hint="default"/>
          <w:b/>
          <w:sz w:val="21"/>
          <w:lang w:val="en-US"/>
        </w:rPr>
      </w:pPr>
      <w:r>
        <w:rPr>
          <w:rFonts w:hint="default"/>
          <w:b/>
          <w:sz w:val="21"/>
          <w:lang w:val="en-US"/>
        </w:rPr>
        <w:t>Abifatah   -+254719201725</w:t>
      </w:r>
      <w:bookmarkStart w:id="0" w:name="_GoBack"/>
      <w:bookmarkEnd w:id="0"/>
    </w:p>
    <w:sectPr>
      <w:pgSz w:w="12240" w:h="15840"/>
      <w:pgMar w:top="792" w:right="1008" w:bottom="792" w:left="100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DAD167F"/>
    <w:rsid w:val="43FD4172"/>
    <w:rsid w:val="4C031945"/>
    <w:rsid w:val="57FA7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19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538</Words>
  <Characters>3607</Characters>
  <Lines>0</Lines>
  <Paragraphs>0</Paragraphs>
  <TotalTime>16</TotalTime>
  <ScaleCrop>false</ScaleCrop>
  <LinksUpToDate>false</LinksUpToDate>
  <CharactersWithSpaces>4089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Hi</cp:lastModifiedBy>
  <dcterms:modified xsi:type="dcterms:W3CDTF">2026-09-05T17:42:34Z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eyJoZGlkIjoiOGU1ZTRjZTg2ODk1NzkwYjMzZmQ4Yzk3NTBlODY1ZTAifQ==</vt:lpwstr>
  </property>
  <property fmtid="{D5CDD505-2E9C-101B-9397-08002B2CF9AE}" pid="3" name="KSOProductBuildVer">
    <vt:lpwstr>1033-12.1.0.28032</vt:lpwstr>
  </property>
  <property fmtid="{D5CDD505-2E9C-101B-9397-08002B2CF9AE}" pid="4" name="ICV">
    <vt:lpwstr>6F3E1026283240239883787E9B5DA9C9_13</vt:lpwstr>
  </property>
</Properties>
</file>